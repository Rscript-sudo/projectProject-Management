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D09B6">
      <w:pPr>
        <w:spacing w:before="0" w:after="560" w:line="560" w:lineRule="exact"/>
        <w:ind w:firstLine="0"/>
        <w:jc w:val="center"/>
      </w:pPr>
      <w:r>
        <w:rPr>
          <w:rFonts w:ascii="方正小标宋简体" w:hAnsi="方正小标宋简体" w:eastAsia="方正小标宋简体"/>
          <w:b/>
          <w:sz w:val="44"/>
        </w:rPr>
        <w:t>会议纪要</w:t>
      </w:r>
    </w:p>
    <w:p w14:paraId="5504547C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项目名称：{{项目名称}}</w:t>
      </w:r>
      <w:bookmarkStart w:id="0" w:name="_GoBack"/>
      <w:bookmarkEnd w:id="0"/>
    </w:p>
    <w:p w14:paraId="4171776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会议主题：{{会议主题}}</w:t>
      </w:r>
    </w:p>
    <w:p w14:paraId="3393E160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会议时间：{{会议时间}}</w:t>
      </w:r>
    </w:p>
    <w:p w14:paraId="5C390BB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会议地点：{{会议地点}}</w:t>
      </w:r>
    </w:p>
    <w:p w14:paraId="0BCA598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主持人：{{主持人}}</w:t>
      </w:r>
    </w:p>
    <w:p w14:paraId="72623F73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记录人：{{记录人}}</w:t>
      </w:r>
    </w:p>
    <w:p w14:paraId="032F95E0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参加人员：{{参加人员}}</w:t>
      </w:r>
    </w:p>
    <w:p w14:paraId="5AAC6735">
      <w:pPr>
        <w:spacing w:before="0" w:after="0" w:line="240" w:lineRule="exact"/>
      </w:pPr>
    </w:p>
    <w:p w14:paraId="24E98F04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{{会议主要内容}}</w:t>
      </w:r>
    </w:p>
    <w:p w14:paraId="5BAB391C">
      <w:r>
        <w:rPr>
          <w:rFonts w:ascii="仿宋" w:hAnsi="仿宋" w:eastAsia="仿宋"/>
          <w:sz w:val="28"/>
        </w:rPr>
        <w:br w:type="page"/>
      </w:r>
    </w:p>
    <w:p w14:paraId="7405BBF3">
      <w:pPr>
        <w:spacing w:before="0" w:after="0" w:line="240" w:lineRule="exact"/>
      </w:pPr>
    </w:p>
    <w:p w14:paraId="5A6E1462">
      <w:pPr>
        <w:spacing w:before="0" w:after="28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附录：会议现场影像资料记录</w:t>
      </w:r>
    </w:p>
    <w:p w14:paraId="4249152F">
      <w:pPr>
        <w:spacing w:before="0" w:after="0" w:line="520" w:lineRule="exact"/>
        <w:jc w:val="center"/>
      </w:pPr>
    </w:p>
    <w:p w14:paraId="663B26E6">
      <w:pPr>
        <w:spacing w:before="0" w:after="0" w:line="560" w:lineRule="exact"/>
        <w:jc w:val="both"/>
      </w:pPr>
    </w:p>
    <w:sectPr>
      <w:pgSz w:w="12240" w:h="15840"/>
      <w:pgMar w:top="2098" w:right="1361" w:bottom="158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AA188"/>
    <w:rsid w:val="57D7D9FC"/>
    <w:rsid w:val="E33F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MicFree</cp:lastModifiedBy>
  <dcterms:modified xsi:type="dcterms:W3CDTF">2026-05-18T20:32:48Z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8450C3D533E13A6D2F1B026A5967622D_42</vt:lpwstr>
  </property>
</Properties>
</file>